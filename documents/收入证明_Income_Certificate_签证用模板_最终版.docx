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A43F4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999999"/>
          <w:sz w:val="18"/>
        </w:rPr>
        <w:t>【公司 LOGO / Company LOGO】</w:t>
      </w:r>
    </w:p>
    <w:p w14:paraId="1F34752D">
      <w:pPr>
        <w:spacing w:after="40" w:line="30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北京寸阴成器科技有限公司</w:t>
      </w:r>
    </w:p>
    <w:p w14:paraId="21E01513">
      <w:pPr>
        <w:spacing w:after="80" w:line="30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Beijing Cunyinchengqi Technology Co., Ltd.</w:t>
      </w:r>
    </w:p>
    <w:p w14:paraId="30096363">
      <w:pPr>
        <w:spacing w:after="40" w:line="30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8"/>
        </w:rPr>
        <w:t>【公司地址 / Company Address：请填写】</w:t>
      </w:r>
    </w:p>
    <w:p w14:paraId="5A767AAE">
      <w:pPr>
        <w:spacing w:after="240" w:line="30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8"/>
        </w:rPr>
        <w:t>Tel: 【电话】    Email: 【邮箱】</w:t>
      </w:r>
    </w:p>
    <w:p w14:paraId="0778E071">
      <w:pPr>
        <w:spacing w:after="40" w:line="30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6"/>
        </w:rPr>
        <w:t>收入证明</w:t>
      </w:r>
    </w:p>
    <w:p w14:paraId="22950BA5">
      <w:pPr>
        <w:spacing w:after="320" w:line="30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INCOME CERTIFICATE</w:t>
      </w:r>
    </w:p>
    <w:p w14:paraId="23DCC69F">
      <w:pPr>
        <w:spacing w:after="160" w:line="300" w:lineRule="auto"/>
        <w:jc w:val="left"/>
        <w:rPr>
          <w:rFonts w:hint="eastAsia" w:ascii="宋体" w:hAnsi="宋体" w:eastAsia="宋体" w:cs="宋体"/>
        </w:rPr>
      </w:pPr>
      <w:r>
        <w:t>兹证明 麦梦佳（身份证号：450103199908200029；护照号：ED2297095）为我公司员工，现任工具应用-智能硬件-行业研究部门，用户研究岗位，自 2026年4月13日起在我公司工作至今。</w:t>
      </w:r>
    </w:p>
    <w:p w14:paraId="0579334A">
      <w:pPr>
        <w:spacing w:after="240" w:line="300" w:lineRule="auto"/>
        <w:jc w:val="left"/>
        <w:rPr>
          <w:rFonts w:hint="eastAsia" w:ascii="宋体" w:hAnsi="宋体" w:eastAsia="宋体" w:cs="宋体"/>
        </w:rPr>
      </w:pPr>
      <w:r>
        <w:t>This is to certify that Mengjia Mai (Passport No.: ED2297095; National ID No.: 450103199908200029), is an employee of our company, currently serving as User Researcher in the Industry Research team, Smart Hardware, Tool Application Department, and has been employed by our company since April 13, 2026.</w:t>
      </w:r>
    </w:p>
    <w:p w14:paraId="1884F500">
      <w:pPr>
        <w:spacing w:after="160" w:line="300" w:lineRule="auto"/>
        <w:jc w:val="left"/>
        <w:rPr>
          <w:rFonts w:hint="eastAsia" w:ascii="宋体" w:hAnsi="宋体" w:eastAsia="宋体" w:cs="宋体"/>
        </w:rPr>
      </w:pPr>
      <w:r>
        <w:t>该员工目前税前月薪为人民币 15,000 元（大写：壹万伍仟元整）。税前年薪约为人民币 210,000 元（大写：贰拾壹万元整），按14薪计算（即税前月薪×14）。</w:t>
      </w:r>
    </w:p>
    <w:p w14:paraId="623D8E75">
      <w:pPr>
        <w:spacing w:after="240" w:line="300" w:lineRule="auto"/>
        <w:jc w:val="left"/>
        <w:rPr>
          <w:rFonts w:hint="eastAsia" w:ascii="宋体" w:hAnsi="宋体" w:eastAsia="宋体" w:cs="宋体"/>
        </w:rPr>
      </w:pPr>
      <w:r>
        <w:t>The employee's current pre-tax monthly salary is RMB 15,000 (in words: Fifteen Thousand Yuan Only). The approximate annual pre-tax income is RMB 210,000 (in words: Two Hundred and Ten Thousand Yuan Only), calculated based on a 14-month salary structure (monthly salary × 14).</w:t>
      </w:r>
    </w:p>
    <w:p w14:paraId="7D754AE7">
      <w:pPr>
        <w:spacing w:after="120" w:line="30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2"/>
        </w:rPr>
        <w:t>上述收入真实有效，特此证明。本证明仅用于办理签证之目的。</w:t>
      </w:r>
    </w:p>
    <w:p w14:paraId="294989C0">
      <w:pPr>
        <w:spacing w:after="240" w:line="30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2"/>
        </w:rPr>
        <w:t>The above income information is true and accurate. This certificate is issued solely for visa application purposes.</w:t>
      </w:r>
    </w:p>
    <w:p w14:paraId="4E22A1D5">
      <w:pPr>
        <w:spacing w:after="320"/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CC741FE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73D406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授权签字人 / Authorized Signatory：</w:t>
            </w:r>
            <w:r>
              <w:rPr>
                <w:rFonts w:hint="eastAsia" w:ascii="宋体" w:hAnsi="宋体" w:eastAsia="宋体" w:cs="宋体"/>
                <w:b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【HR负责人姓名 / Name of HR Manager】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B67AE79">
            <w:pPr>
              <w:rPr>
                <w:rFonts w:hint="eastAsia" w:ascii="宋体" w:hAnsi="宋体" w:eastAsia="宋体" w:cs="宋体"/>
              </w:rPr>
            </w:pPr>
          </w:p>
        </w:tc>
      </w:tr>
      <w:tr w14:paraId="341174CF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5760C1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职务 / Position：</w:t>
            </w:r>
            <w:r>
              <w:rPr>
                <w:rFonts w:hint="eastAsia" w:ascii="宋体" w:hAnsi="宋体" w:eastAsia="宋体" w:cs="宋体"/>
                <w:b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【职务，如人力资源经理 / HR Manager】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35CA2B5B">
            <w:pPr>
              <w:rPr>
                <w:rFonts w:hint="eastAsia" w:ascii="宋体" w:hAnsi="宋体" w:eastAsia="宋体" w:cs="宋体"/>
              </w:rPr>
            </w:pPr>
          </w:p>
        </w:tc>
      </w:tr>
      <w:tr w14:paraId="50E1377D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DB6D5D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签发日期 / Date of Issue：</w:t>
            </w:r>
            <w:r>
              <w:rPr>
                <w:rFonts w:hint="eastAsia" w:ascii="宋体" w:hAnsi="宋体" w:eastAsia="宋体" w:cs="宋体"/>
                <w:b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【签发日期，如 2026年8月28日 / August 28, 2026】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51EB3B1">
            <w:pPr>
              <w:rPr>
                <w:rFonts w:hint="eastAsia" w:ascii="宋体" w:hAnsi="宋体" w:eastAsia="宋体" w:cs="宋体"/>
              </w:rPr>
            </w:pPr>
          </w:p>
        </w:tc>
      </w:tr>
      <w:tr w14:paraId="1266274E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12A59A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公司盖章 / Company Seal：</w:t>
            </w:r>
            <w:r>
              <w:rPr>
                <w:rFonts w:hint="eastAsia" w:ascii="宋体" w:hAnsi="宋体" w:eastAsia="宋体" w:cs="宋体"/>
                <w:b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（此处加盖公章）</w:t>
            </w:r>
            <w:r>
              <w:rPr>
                <w:rFonts w:hint="eastAsia" w:ascii="宋体" w:hAnsi="宋体" w:eastAsia="宋体" w:cs="宋体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(Official company seal here)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3876F6F">
            <w:pPr>
              <w:rPr>
                <w:rFonts w:hint="eastAsia" w:ascii="宋体" w:hAnsi="宋体" w:eastAsia="宋体" w:cs="宋体"/>
              </w:rPr>
            </w:pPr>
          </w:p>
        </w:tc>
      </w:tr>
    </w:tbl>
    <w:p w14:paraId="4D2F3BA7">
      <w:pPr>
        <w:tabs>
          <w:tab w:val="left" w:pos="3596"/>
        </w:tabs>
        <w:bidi w:val="0"/>
        <w:jc w:val="left"/>
        <w:rPr>
          <w:rFonts w:hint="default" w:eastAsia="宋体"/>
          <w:lang w:val="en-US" w:eastAsia="zh-CN"/>
        </w:rPr>
      </w:pP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5D8BF4"/>
    <w:rsid w:val="CCA93F50"/>
    <w:rsid w:val="F6FDF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网络民族志研究员</cp:lastModifiedBy>
  <dcterms:modified xsi:type="dcterms:W3CDTF">2026-08-28T14:05:23Z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62747FAFA5628B7BA71F916A7F5A3E83_42</vt:lpwstr>
  </property>
</Properties>
</file>