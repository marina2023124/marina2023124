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A43F4">
      <w:pPr>
        <w:jc w:val="left"/>
      </w:pPr>
      <w:r>
        <w:rPr>
          <w:rFonts w:ascii="Times New Roman" w:hAnsi="Times New Roman" w:eastAsia="宋体"/>
          <w:color w:val="999999"/>
          <w:sz w:val="18"/>
        </w:rPr>
        <w:t>【公司 LOGO / Company LOGO】</w:t>
      </w:r>
    </w:p>
    <w:p w14:paraId="1F34752D">
      <w:pPr>
        <w:spacing w:after="40" w:line="300" w:lineRule="auto"/>
        <w:jc w:val="center"/>
      </w:pPr>
      <w:r>
        <w:rPr>
          <w:rFonts w:ascii="Times New Roman" w:hAnsi="Times New Roman" w:eastAsia="宋体"/>
          <w:b/>
          <w:sz w:val="28"/>
        </w:rPr>
        <w:t>北京寸阴成器科技有限公司</w:t>
      </w:r>
    </w:p>
    <w:p w14:paraId="21E01513">
      <w:pPr>
        <w:spacing w:after="80" w:line="300" w:lineRule="auto"/>
        <w:jc w:val="center"/>
      </w:pPr>
      <w:r>
        <w:rPr>
          <w:rFonts w:ascii="Times New Roman" w:hAnsi="Times New Roman" w:eastAsia="宋体"/>
          <w:b/>
          <w:sz w:val="24"/>
        </w:rPr>
        <w:t>Beijing Cunyinchengqi Technology Co., Ltd.</w:t>
      </w:r>
    </w:p>
    <w:p w14:paraId="30096363">
      <w:pPr>
        <w:spacing w:after="40" w:line="300" w:lineRule="auto"/>
        <w:jc w:val="center"/>
      </w:pPr>
      <w:r>
        <w:rPr>
          <w:rFonts w:ascii="Times New Roman" w:hAnsi="Times New Roman" w:eastAsia="宋体"/>
          <w:b w:val="0"/>
          <w:sz w:val="18"/>
        </w:rPr>
        <w:t>【公司地址 / Company Address：请填写】</w:t>
      </w:r>
    </w:p>
    <w:p w14:paraId="5A767AAE">
      <w:pPr>
        <w:spacing w:after="240" w:line="300" w:lineRule="auto"/>
        <w:jc w:val="center"/>
      </w:pPr>
      <w:r>
        <w:rPr>
          <w:rFonts w:ascii="Times New Roman" w:hAnsi="Times New Roman" w:eastAsia="宋体"/>
          <w:b w:val="0"/>
          <w:sz w:val="18"/>
        </w:rPr>
        <w:t>Tel: 【电话】    Email: 【邮箱】</w:t>
      </w:r>
    </w:p>
    <w:p w14:paraId="0778E071">
      <w:pPr>
        <w:spacing w:after="40" w:line="300" w:lineRule="auto"/>
        <w:jc w:val="center"/>
      </w:pPr>
      <w:r>
        <w:rPr>
          <w:rFonts w:ascii="Times New Roman" w:hAnsi="Times New Roman" w:eastAsia="宋体"/>
          <w:b/>
          <w:sz w:val="36"/>
        </w:rPr>
        <w:t>收入证明</w:t>
      </w:r>
    </w:p>
    <w:p w14:paraId="22950BA5">
      <w:pPr>
        <w:spacing w:after="32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INCOME CERTIFICATE</w:t>
      </w:r>
    </w:p>
    <w:p w14:paraId="23DCC69F">
      <w:pPr>
        <w:spacing w:after="160" w:line="300" w:lineRule="auto"/>
        <w:jc w:val="left"/>
      </w:pPr>
      <w:r>
        <w:rPr>
          <w:rFonts w:ascii="Times New Roman" w:hAnsi="Times New Roman" w:eastAsia="宋体"/>
          <w:b w:val="0"/>
          <w:sz w:val="22"/>
        </w:rPr>
        <w:t xml:space="preserve">兹证明 </w:t>
      </w:r>
      <w:r>
        <w:rPr>
          <w:rFonts w:hint="eastAsia" w:ascii="Times New Roman" w:hAnsi="Times New Roman" w:eastAsia="宋体"/>
          <w:b/>
          <w:sz w:val="22"/>
          <w:lang w:val="en-US" w:eastAsia="zh-CN"/>
        </w:rPr>
        <w:t>麦梦佳</w:t>
      </w:r>
      <w:r>
        <w:rPr>
          <w:rFonts w:ascii="Times New Roman" w:hAnsi="Times New Roman" w:eastAsia="宋体"/>
          <w:b w:val="0"/>
          <w:sz w:val="22"/>
        </w:rPr>
        <w:t>（证件号：</w:t>
      </w:r>
      <w:r>
        <w:rPr>
          <w:rFonts w:hint="eastAsia" w:ascii="Times New Roman" w:hAnsi="Times New Roman" w:eastAsia="宋体"/>
          <w:b w:val="0"/>
          <w:sz w:val="22"/>
          <w:lang w:val="en-US" w:eastAsia="zh-CN"/>
        </w:rPr>
        <w:t>450103199908200029</w:t>
      </w:r>
      <w:r>
        <w:rPr>
          <w:rFonts w:ascii="Times New Roman" w:hAnsi="Times New Roman" w:eastAsia="宋体"/>
          <w:b w:val="0"/>
          <w:sz w:val="22"/>
        </w:rPr>
        <w:t>）为我公司员工，现任</w:t>
      </w:r>
      <w:r>
        <w:rPr>
          <w:rFonts w:hint="eastAsia" w:ascii="Times New Roman" w:hAnsi="Times New Roman" w:eastAsia="宋体"/>
          <w:b/>
          <w:bCs/>
          <w:sz w:val="22"/>
          <w:lang w:val="en-US" w:eastAsia="zh-CN"/>
        </w:rPr>
        <w:t>行业研究</w:t>
      </w:r>
      <w:r>
        <w:rPr>
          <w:rFonts w:ascii="Times New Roman" w:hAnsi="Times New Roman" w:eastAsia="宋体"/>
          <w:b w:val="0"/>
          <w:sz w:val="22"/>
        </w:rPr>
        <w:t>部门</w:t>
      </w:r>
      <w:r>
        <w:rPr>
          <w:rFonts w:hint="eastAsia" w:ascii="Times New Roman" w:hAnsi="Times New Roman" w:eastAsia="宋体"/>
          <w:b/>
          <w:bCs/>
          <w:sz w:val="22"/>
          <w:lang w:val="en-US" w:eastAsia="zh-CN"/>
        </w:rPr>
        <w:t>用户研究</w:t>
      </w:r>
      <w:r>
        <w:rPr>
          <w:rFonts w:ascii="Times New Roman" w:hAnsi="Times New Roman" w:eastAsia="宋体"/>
          <w:b w:val="0"/>
          <w:sz w:val="22"/>
        </w:rPr>
        <w:t xml:space="preserve">岗位，自 </w:t>
      </w:r>
      <w:r>
        <w:rPr>
          <w:rFonts w:hint="eastAsia" w:ascii="Times New Roman" w:hAnsi="Times New Roman" w:eastAsia="宋体"/>
          <w:b w:val="0"/>
          <w:sz w:val="22"/>
          <w:lang w:val="en-US" w:eastAsia="zh-CN"/>
        </w:rPr>
        <w:t>2026年4月13日</w:t>
      </w:r>
      <w:r>
        <w:rPr>
          <w:rFonts w:ascii="Times New Roman" w:hAnsi="Times New Roman" w:eastAsia="宋体"/>
          <w:b w:val="0"/>
          <w:sz w:val="22"/>
        </w:rPr>
        <w:t>起在我公司工作至今。</w:t>
      </w:r>
      <w:bookmarkStart w:id="0" w:name="_GoBack"/>
      <w:bookmarkEnd w:id="0"/>
    </w:p>
    <w:p w14:paraId="0579334A">
      <w:pPr>
        <w:spacing w:after="240" w:line="300" w:lineRule="auto"/>
        <w:jc w:val="left"/>
      </w:pPr>
      <w:r>
        <w:t>This is to certify that Mengjia Mai (ID/Passport No.: 450103199908200029), is an employee of our company, currently serving as User Researcher in the Industry Research Department, and has been employed by our company since April 13, 2026.</w:t>
      </w:r>
    </w:p>
    <w:p w14:paraId="1884F500">
      <w:pPr>
        <w:spacing w:after="160" w:line="300" w:lineRule="auto"/>
        <w:jc w:val="left"/>
      </w:pPr>
      <w:r>
        <w:t>该员工目前税前月薪为人民币 15,000 元（大写：壹万伍仟元整），税前年薪约为人民币 210,000 元（大写：贰拾壹万元整）。</w:t>
      </w:r>
    </w:p>
    <w:p w14:paraId="623D8E75">
      <w:pPr>
        <w:spacing w:after="240" w:line="300" w:lineRule="auto"/>
        <w:jc w:val="left"/>
      </w:pPr>
      <w:r>
        <w:t>The employee's current pre-tax monthly salary is RMB 15,000 (in words: Fifteen Thousand Yuan Only), with an approximate annual pre-tax income of RMB 210,000 (in words: Two Hundred and Ten Thousand Yuan Only).</w:t>
      </w:r>
    </w:p>
    <w:p w14:paraId="7D754AE7">
      <w:pPr>
        <w:spacing w:after="120" w:line="300" w:lineRule="auto"/>
        <w:jc w:val="left"/>
      </w:pPr>
      <w:r>
        <w:rPr>
          <w:rFonts w:ascii="Times New Roman" w:hAnsi="Times New Roman" w:eastAsia="宋体"/>
          <w:b w:val="0"/>
          <w:sz w:val="22"/>
        </w:rPr>
        <w:t>上述收入真实有效，特此证明。本证明仅用于办理签证之目的。</w:t>
      </w:r>
    </w:p>
    <w:p w14:paraId="0A97341A">
      <w:pPr>
        <w:spacing w:after="240" w:line="300" w:lineRule="auto"/>
        <w:jc w:val="left"/>
      </w:pPr>
      <w:r>
        <w:rPr>
          <w:rFonts w:ascii="Times New Roman" w:hAnsi="Times New Roman" w:eastAsia="宋体"/>
          <w:b w:val="0"/>
          <w:sz w:val="22"/>
        </w:rPr>
        <w:t>The above income information is true and accurate. This certificate is issued solely for visa application purposes.</w:t>
      </w:r>
    </w:p>
    <w:p w14:paraId="4B57D788">
      <w:pPr>
        <w:spacing w:after="160" w:line="300" w:lineRule="auto"/>
        <w:jc w:val="left"/>
      </w:pPr>
      <w:r>
        <w:rPr>
          <w:rFonts w:ascii="Times New Roman" w:hAnsi="Times New Roman" w:eastAsia="宋体"/>
          <w:b/>
          <w:sz w:val="20"/>
        </w:rPr>
        <w:t>— 员工信息摘要 / Employee Information Summary —</w:t>
      </w:r>
    </w:p>
    <w:tbl>
      <w:tblPr>
        <w:tblStyle w:val="32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26E12E9">
        <w:tc>
          <w:tcPr>
            <w:tcW w:w="9072" w:type="dxa"/>
            <w:shd w:val="clear" w:color="auto" w:fill="F5F5F5"/>
          </w:tcPr>
          <w:p w14:paraId="3D909B66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/>
                <w:sz w:val="20"/>
              </w:rPr>
              <w:t>姓名 / Name：</w:t>
            </w:r>
            <w:r>
              <w:rPr>
                <w:rFonts w:hint="eastAsia" w:ascii="Times New Roman" w:hAnsi="Times New Roman" w:eastAsia="宋体"/>
                <w:color w:val="888888"/>
                <w:sz w:val="20"/>
                <w:lang w:val="en-US" w:eastAsia="zh-CN"/>
              </w:rPr>
              <w:t>麦梦佳 Mengjia Mai</w:t>
            </w:r>
          </w:p>
        </w:tc>
      </w:tr>
    </w:tbl>
    <w:p w14:paraId="60566E4C">
      <w:pPr>
        <w:spacing w:after="40"/>
      </w:pPr>
    </w:p>
    <w:tbl>
      <w:tblPr>
        <w:tblStyle w:val="32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5889248">
        <w:tc>
          <w:tcPr>
            <w:tcW w:w="9072" w:type="dxa"/>
            <w:shd w:val="clear" w:color="auto" w:fill="F5F5F5"/>
          </w:tcPr>
          <w:p w14:paraId="17613D29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/>
                <w:sz w:val="20"/>
              </w:rPr>
              <w:t>证件号 / ID / Passport No.：</w:t>
            </w:r>
            <w:r>
              <w:rPr>
                <w:rFonts w:hint="eastAsia" w:ascii="Times New Roman" w:hAnsi="Times New Roman" w:eastAsia="宋体"/>
                <w:color w:val="888888"/>
                <w:sz w:val="20"/>
                <w:lang w:val="en-US" w:eastAsia="zh-CN"/>
              </w:rPr>
              <w:t>450103199908200029</w:t>
            </w:r>
          </w:p>
        </w:tc>
      </w:tr>
    </w:tbl>
    <w:p w14:paraId="409C34A0">
      <w:pPr>
        <w:spacing w:after="40"/>
      </w:pPr>
    </w:p>
    <w:tbl>
      <w:tblPr>
        <w:tblStyle w:val="32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4617213">
        <w:tc>
          <w:tcPr>
            <w:tcW w:w="9072" w:type="dxa"/>
            <w:shd w:val="clear" w:color="auto" w:fill="F5F5F5"/>
          </w:tcPr>
          <w:p>
            <w:r>
              <w:t>部门 / Department：工具应用部-智能硬件-行业研究 / Tool Application Dept. - Smart Hardware - Industry Research</w:t>
            </w:r>
          </w:p>
        </w:tc>
      </w:tr>
    </w:tbl>
    <w:p w14:paraId="027B7E70">
      <w:pPr>
        <w:spacing w:after="40"/>
      </w:pPr>
    </w:p>
    <w:tbl>
      <w:tblPr>
        <w:tblStyle w:val="32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CC2D56E">
        <w:tc>
          <w:tcPr>
            <w:tcW w:w="9072" w:type="dxa"/>
            <w:shd w:val="clear" w:color="auto" w:fill="F5F5F5"/>
          </w:tcPr>
          <w:p>
            <w:r>
              <w:t>岗位 / Position：用户研究 / User Researcher</w:t>
            </w:r>
          </w:p>
        </w:tc>
      </w:tr>
    </w:tbl>
    <w:p w14:paraId="70205AEE">
      <w:pPr>
        <w:spacing w:after="40"/>
      </w:pPr>
    </w:p>
    <w:tbl>
      <w:tblPr>
        <w:tblStyle w:val="32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16F6830">
        <w:tc>
          <w:tcPr>
            <w:tcW w:w="9072" w:type="dxa"/>
            <w:shd w:val="clear" w:color="auto" w:fill="F5F5F5"/>
          </w:tcPr>
          <w:p>
            <w:r>
              <w:t>入职日期 / Date of Employment：2026年4月13日 / April 13, 2026</w:t>
            </w:r>
          </w:p>
        </w:tc>
      </w:tr>
    </w:tbl>
    <w:p w14:paraId="2161316C">
      <w:pPr>
        <w:spacing w:after="40"/>
      </w:pPr>
    </w:p>
    <w:tbl>
      <w:tblPr>
        <w:tblStyle w:val="32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5187FB9">
        <w:tc>
          <w:tcPr>
            <w:tcW w:w="9072" w:type="dxa"/>
            <w:shd w:val="clear" w:color="auto" w:fill="F5F5F5"/>
          </w:tcPr>
          <w:p>
            <w:r>
              <w:t>税前月薪（元） / Pre-tax Monthly Salary (RMB)：15,000</w:t>
            </w:r>
          </w:p>
        </w:tc>
      </w:tr>
    </w:tbl>
    <w:p w14:paraId="3B0EB7AC">
      <w:pPr>
        <w:spacing w:after="40"/>
      </w:pPr>
    </w:p>
    <w:tbl>
      <w:tblPr>
        <w:tblStyle w:val="32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1B23EAE">
        <w:tc>
          <w:tcPr>
            <w:tcW w:w="9072" w:type="dxa"/>
            <w:shd w:val="clear" w:color="auto" w:fill="F5F5F5"/>
          </w:tcPr>
          <w:p>
            <w:r>
              <w:t>税前年薪（元） / Pre-tax Annual Salary (RMB)：210,000</w:t>
            </w:r>
          </w:p>
        </w:tc>
      </w:tr>
    </w:tbl>
    <w:p w14:paraId="294989C0">
      <w:pPr>
        <w:spacing w:after="40"/>
      </w:pPr>
    </w:p>
    <w:p w14:paraId="4E22A1D5">
      <w:pPr>
        <w:spacing w:after="32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0CC741FE"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073D406C">
            <w:r>
              <w:rPr>
                <w:rFonts w:ascii="Times New Roman" w:hAnsi="Times New Roman" w:eastAsia="宋体"/>
                <w:b/>
                <w:sz w:val="20"/>
              </w:rPr>
              <w:t>授权签字人 / Authorized Signatory：</w:t>
            </w:r>
            <w:r>
              <w:rPr>
                <w:rFonts w:ascii="Times New Roman" w:hAnsi="Times New Roman" w:eastAsia="宋体"/>
                <w:b/>
                <w:sz w:val="20"/>
              </w:rPr>
              <w:br w:type="textWrapping"/>
            </w:r>
            <w:r>
              <w:rPr>
                <w:rFonts w:ascii="Times New Roman" w:hAnsi="Times New Roman" w:eastAsia="宋体"/>
                <w:sz w:val="20"/>
              </w:rPr>
              <w:t>【HR负责人姓名 / Name of HR Manager】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7B67AE79"/>
        </w:tc>
      </w:tr>
      <w:tr w14:paraId="341174CF"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15760C1A">
            <w:r>
              <w:rPr>
                <w:rFonts w:ascii="Times New Roman" w:hAnsi="Times New Roman" w:eastAsia="宋体"/>
                <w:b/>
                <w:sz w:val="20"/>
              </w:rPr>
              <w:t>职务 / Position：</w:t>
            </w:r>
            <w:r>
              <w:rPr>
                <w:rFonts w:ascii="Times New Roman" w:hAnsi="Times New Roman" w:eastAsia="宋体"/>
                <w:b/>
                <w:sz w:val="20"/>
              </w:rPr>
              <w:br w:type="textWrapping"/>
            </w:r>
            <w:r>
              <w:rPr>
                <w:rFonts w:ascii="Times New Roman" w:hAnsi="Times New Roman" w:eastAsia="宋体"/>
                <w:sz w:val="20"/>
              </w:rPr>
              <w:t>【职务，如人力资源经理 / HR Manager】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35CA2B5B"/>
        </w:tc>
      </w:tr>
      <w:tr w14:paraId="50E1377D"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4DB6D5D9">
            <w:r>
              <w:rPr>
                <w:rFonts w:ascii="Times New Roman" w:hAnsi="Times New Roman" w:eastAsia="宋体"/>
                <w:b/>
                <w:sz w:val="20"/>
              </w:rPr>
              <w:t>签发日期 / Date of Issue：</w:t>
            </w:r>
            <w:r>
              <w:rPr>
                <w:rFonts w:ascii="Times New Roman" w:hAnsi="Times New Roman" w:eastAsia="宋体"/>
                <w:b/>
                <w:sz w:val="20"/>
              </w:rPr>
              <w:br w:type="textWrapping"/>
            </w:r>
            <w:r>
              <w:rPr>
                <w:rFonts w:ascii="Times New Roman" w:hAnsi="Times New Roman" w:eastAsia="宋体"/>
                <w:sz w:val="20"/>
              </w:rPr>
              <w:t>【签发日期，如 2026年8月28日 / August 28, 2026】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251EB3B1"/>
        </w:tc>
      </w:tr>
      <w:tr w14:paraId="1266274E"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712A59A3">
            <w:r>
              <w:rPr>
                <w:rFonts w:ascii="Times New Roman" w:hAnsi="Times New Roman" w:eastAsia="宋体"/>
                <w:b/>
                <w:sz w:val="20"/>
              </w:rPr>
              <w:t>公司盖章 / Company Seal：</w:t>
            </w:r>
            <w:r>
              <w:rPr>
                <w:rFonts w:ascii="Times New Roman" w:hAnsi="Times New Roman" w:eastAsia="宋体"/>
                <w:b/>
                <w:sz w:val="20"/>
              </w:rPr>
              <w:br w:type="textWrapping"/>
            </w:r>
            <w:r>
              <w:rPr>
                <w:rFonts w:ascii="Times New Roman" w:hAnsi="Times New Roman" w:eastAsia="宋体"/>
                <w:sz w:val="20"/>
              </w:rPr>
              <w:t>（此处加盖公章）</w:t>
            </w:r>
            <w:r>
              <w:rPr>
                <w:rFonts w:ascii="Times New Roman" w:hAnsi="Times New Roman" w:eastAsia="宋体"/>
                <w:sz w:val="20"/>
              </w:rPr>
              <w:br w:type="textWrapping"/>
            </w:r>
            <w:r>
              <w:rPr>
                <w:rFonts w:ascii="Times New Roman" w:hAnsi="Times New Roman" w:eastAsia="宋体"/>
                <w:sz w:val="20"/>
              </w:rPr>
              <w:t>(Official company seal here)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73876F6F"/>
        </w:tc>
      </w:tr>
    </w:tbl>
    <w:p w14:paraId="4E4754AE"/>
    <w:p w14:paraId="1A162FB7">
      <w:pPr>
        <w:spacing w:before="240"/>
      </w:pPr>
      <w:r>
        <w:rPr>
          <w:rFonts w:ascii="Times New Roman" w:hAnsi="Times New Roman" w:eastAsia="宋体"/>
          <w:color w:val="666666"/>
          <w:sz w:val="16"/>
        </w:rPr>
        <w:t>填写说明 / Instructions：</w:t>
      </w:r>
      <w:r>
        <w:rPr>
          <w:rFonts w:ascii="Times New Roman" w:hAnsi="Times New Roman" w:eastAsia="宋体"/>
          <w:color w:val="666666"/>
          <w:sz w:val="16"/>
        </w:rPr>
        <w:br w:type="textWrapping"/>
      </w:r>
      <w:r>
        <w:rPr>
          <w:rFonts w:ascii="Times New Roman" w:hAnsi="Times New Roman" w:eastAsia="宋体"/>
          <w:color w:val="666666"/>
          <w:sz w:val="16"/>
        </w:rPr>
        <w:t>1. 请将文中所有【】内占位内容替换为真实信息，删除灰色提示文字。</w:t>
      </w:r>
      <w:r>
        <w:rPr>
          <w:rFonts w:ascii="Times New Roman" w:hAnsi="Times New Roman" w:eastAsia="宋体"/>
          <w:color w:val="666666"/>
          <w:sz w:val="16"/>
        </w:rPr>
        <w:br w:type="textWrapping"/>
      </w:r>
      <w:r>
        <w:rPr>
          <w:rFonts w:ascii="Times New Roman" w:hAnsi="Times New Roman" w:eastAsia="宋体"/>
          <w:color w:val="666666"/>
          <w:sz w:val="16"/>
        </w:rPr>
        <w:t xml:space="preserve">   Replace all bracketed placeholders with actual information and remove gray hints.</w:t>
      </w:r>
      <w:r>
        <w:rPr>
          <w:rFonts w:ascii="Times New Roman" w:hAnsi="Times New Roman" w:eastAsia="宋体"/>
          <w:color w:val="666666"/>
          <w:sz w:val="16"/>
        </w:rPr>
        <w:br w:type="textWrapping"/>
      </w:r>
      <w:r>
        <w:rPr>
          <w:rFonts w:ascii="Times New Roman" w:hAnsi="Times New Roman" w:eastAsia="宋体"/>
          <w:color w:val="666666"/>
          <w:sz w:val="16"/>
        </w:rPr>
        <w:t>2. 申根签、美签通常要求英文内容完整；请确保英文姓名、职位、日期格式正确。</w:t>
      </w:r>
      <w:r>
        <w:rPr>
          <w:rFonts w:ascii="Times New Roman" w:hAnsi="Times New Roman" w:eastAsia="宋体"/>
          <w:color w:val="666666"/>
          <w:sz w:val="16"/>
        </w:rPr>
        <w:br w:type="textWrapping"/>
      </w:r>
      <w:r>
        <w:rPr>
          <w:rFonts w:ascii="Times New Roman" w:hAnsi="Times New Roman" w:eastAsia="宋体"/>
          <w:color w:val="666666"/>
          <w:sz w:val="16"/>
        </w:rPr>
        <w:t xml:space="preserve">   For Schengen and U.S. visas, ensure English name, position, and date formats are correct.</w:t>
      </w:r>
      <w:r>
        <w:rPr>
          <w:rFonts w:ascii="Times New Roman" w:hAnsi="Times New Roman" w:eastAsia="宋体"/>
          <w:color w:val="666666"/>
          <w:sz w:val="16"/>
        </w:rPr>
        <w:br w:type="textWrapping"/>
      </w:r>
      <w:r>
        <w:rPr>
          <w:rFonts w:ascii="Times New Roman" w:hAnsi="Times New Roman" w:eastAsia="宋体"/>
          <w:color w:val="666666"/>
          <w:sz w:val="16"/>
        </w:rPr>
        <w:t>3. 月薪大写示例：壹万贰仟元整 / Twenty Thousand Yuan Only。</w:t>
      </w:r>
      <w:r>
        <w:rPr>
          <w:rFonts w:ascii="Times New Roman" w:hAnsi="Times New Roman" w:eastAsia="宋体"/>
          <w:color w:val="666666"/>
          <w:sz w:val="16"/>
        </w:rPr>
        <w:br w:type="textWrapping"/>
      </w:r>
      <w:r>
        <w:rPr>
          <w:rFonts w:ascii="Times New Roman" w:hAnsi="Times New Roman" w:eastAsia="宋体"/>
          <w:color w:val="666666"/>
          <w:sz w:val="16"/>
        </w:rPr>
        <w:t>4. 打印后需加盖公司公章并由 HR 签字，再扫描或拍照上传至收入证明申请系统。</w:t>
      </w:r>
      <w:r>
        <w:rPr>
          <w:rFonts w:ascii="Times New Roman" w:hAnsi="Times New Roman" w:eastAsia="宋体"/>
          <w:color w:val="666666"/>
          <w:sz w:val="16"/>
        </w:rPr>
        <w:br w:type="textWrapping"/>
      </w:r>
      <w:r>
        <w:rPr>
          <w:rFonts w:ascii="Times New Roman" w:hAnsi="Times New Roman" w:eastAsia="宋体"/>
          <w:color w:val="666666"/>
          <w:sz w:val="16"/>
        </w:rPr>
        <w:t xml:space="preserve">   After printing, obtain company seal and HR signature before uploading to the HR system.</w:t>
      </w:r>
      <w:r>
        <w:rPr>
          <w:rFonts w:ascii="Times New Roman" w:hAnsi="Times New Roman" w:eastAsia="宋体"/>
          <w:color w:val="666666"/>
          <w:sz w:val="16"/>
        </w:rPr>
        <w:br w:type="textWrapping"/>
      </w:r>
      <w:r>
        <w:rPr>
          <w:rFonts w:ascii="Times New Roman" w:hAnsi="Times New Roman" w:eastAsia="宋体"/>
          <w:color w:val="666666"/>
          <w:sz w:val="16"/>
        </w:rPr>
        <w:t>5. 如 HR 系统要求上传附件，可将本文件作为自定义模板附件提交。</w:t>
      </w:r>
      <w:r>
        <w:rPr>
          <w:rFonts w:ascii="Times New Roman" w:hAnsi="Times New Roman" w:eastAsia="宋体"/>
          <w:color w:val="666666"/>
          <w:sz w:val="16"/>
        </w:rPr>
        <w:br w:type="textWrapping"/>
      </w:r>
      <w:r>
        <w:rPr>
          <w:rFonts w:ascii="Times New Roman" w:hAnsi="Times New Roman" w:eastAsia="宋体"/>
          <w:color w:val="666666"/>
          <w:sz w:val="16"/>
        </w:rPr>
        <w:t xml:space="preserve">   Upload this document as a custom attachment in the income certificate application.</w:t>
      </w:r>
    </w:p>
    <w:sectPr>
      <w:pgSz w:w="11906" w:h="16838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6FDF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网络民族志研究员</cp:lastModifiedBy>
  <dcterms:modified xsi:type="dcterms:W3CDTF">2026-08-28T13:41:59Z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62747FAFA5628B7BA71F916A7F5A3E83_42</vt:lpwstr>
  </property>
</Properties>
</file>